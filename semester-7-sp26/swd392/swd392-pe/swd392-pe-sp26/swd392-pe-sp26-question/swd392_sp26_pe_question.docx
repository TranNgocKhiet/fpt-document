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jc w:val="center"/>
      </w:pPr>
      <w:r>
        <w:t>Practical Exam: SWD392 – SP26</w:t>
      </w:r>
    </w:p>
    <w:p>
      <w:pPr>
        <w:jc w:val="center"/>
      </w:pPr>
      <w:r>
        <w:rPr>
          <w:b/>
        </w:rPr>
        <w:t>Duration: 85 Minutes</w:t>
      </w:r>
    </w:p>
    <w:p>
      <w:pPr>
        <w:pStyle w:val="3"/>
      </w:pPr>
      <w:r>
        <w:t>Instructions:</w:t>
      </w:r>
    </w:p>
    <w:p>
      <w:pPr>
        <w:pStyle w:val="20"/>
      </w:pPr>
      <w:r>
        <w:t>Internet access is NOT permitted during the exam.</w:t>
      </w:r>
    </w:p>
    <w:p>
      <w:pPr>
        <w:pStyle w:val="20"/>
      </w:pPr>
      <w:r>
        <w:t>You are allowed to use UML modeling tools in offline mode (Visual Paradigm, Visio, Draw.io).</w:t>
      </w:r>
    </w:p>
    <w:p>
      <w:pPr>
        <w:pStyle w:val="3"/>
      </w:pPr>
      <w:r>
        <w:t>Submission Requirements</w:t>
      </w:r>
    </w:p>
    <w:p>
      <w:pPr>
        <w:pStyle w:val="20"/>
      </w:pPr>
      <w:r>
        <w:t>Submit your answer as a single Word file or a .rar/.zip archive.</w:t>
      </w:r>
    </w:p>
    <w:p>
      <w:pPr>
        <w:pStyle w:val="20"/>
      </w:pPr>
      <w:r>
        <w:t>Name your file exactly:</w:t>
      </w:r>
    </w:p>
    <w:p>
      <w:pPr>
        <w:ind w:left="720"/>
      </w:pPr>
      <w:r>
        <w:rPr>
          <w:i/>
        </w:rPr>
        <w:t>SWD392_PE_SPR26_[StudentID].docx</w:t>
      </w:r>
      <w:r>
        <w:t xml:space="preserve"> or</w:t>
      </w:r>
      <w:r>
        <w:br w:type="textWrapping"/>
      </w:r>
      <w:r>
        <w:rPr>
          <w:i/>
        </w:rPr>
        <w:t>SWD392_PE_SPR26_[StudentID].rar</w:t>
      </w:r>
    </w:p>
    <w:p>
      <w:r>
        <w:rPr>
          <w:b/>
        </w:rPr>
        <w:t>Submissions with incorrect file names may not be graded.</w:t>
      </w:r>
    </w:p>
    <w:p>
      <w:pPr>
        <w:pStyle w:val="3"/>
      </w:pPr>
      <w:r>
        <w:t>Business Overview:</w:t>
      </w:r>
    </w:p>
    <w:p>
      <w:r>
        <w:t>StayEase is a comprehensive digital platform designed to connect Property Owners (Hosts) with Travelers (Customers). The system streamlines the entire process of finding, reserving, and managing short-term accommodations.</w:t>
      </w:r>
    </w:p>
    <w:p>
      <w:pPr>
        <w:pStyle w:val="20"/>
      </w:pPr>
      <w:r>
        <w:rPr>
          <w:highlight w:val="yellow"/>
        </w:rPr>
        <w:t>Customers</w:t>
      </w:r>
      <w:r>
        <w:t xml:space="preserve">: Can </w:t>
      </w:r>
      <w:r>
        <w:rPr>
          <w:highlight w:val="yellow"/>
        </w:rPr>
        <w:t xml:space="preserve">search </w:t>
      </w:r>
      <w:r>
        <w:t xml:space="preserve">for available </w:t>
      </w:r>
      <w:r>
        <w:rPr>
          <w:highlight w:val="yellow"/>
        </w:rPr>
        <w:t xml:space="preserve">rooms </w:t>
      </w:r>
      <w:r>
        <w:t xml:space="preserve">based on </w:t>
      </w:r>
      <w:r>
        <w:rPr>
          <w:highlight w:val="yellow"/>
        </w:rPr>
        <w:t xml:space="preserve">location </w:t>
      </w:r>
      <w:r>
        <w:t xml:space="preserve">and </w:t>
      </w:r>
      <w:r>
        <w:rPr>
          <w:highlight w:val="yellow"/>
        </w:rPr>
        <w:t>dates</w:t>
      </w:r>
      <w:r>
        <w:t xml:space="preserve">, </w:t>
      </w:r>
      <w:r>
        <w:rPr>
          <w:highlight w:val="yellow"/>
        </w:rPr>
        <w:t>create reservations</w:t>
      </w:r>
      <w:r>
        <w:t xml:space="preserve">, and </w:t>
      </w:r>
      <w:r>
        <w:rPr>
          <w:highlight w:val="yellow"/>
        </w:rPr>
        <w:t>process payments</w:t>
      </w:r>
      <w:r>
        <w:t xml:space="preserve">. They are responsible for </w:t>
      </w:r>
      <w:r>
        <w:rPr>
          <w:highlight w:val="yellow"/>
        </w:rPr>
        <w:t>paying a deposit</w:t>
      </w:r>
      <w:r>
        <w:t xml:space="preserve"> to confirm their booking.</w:t>
      </w:r>
    </w:p>
    <w:p>
      <w:pPr>
        <w:pStyle w:val="20"/>
      </w:pPr>
      <w:r>
        <w:rPr>
          <w:highlight w:val="green"/>
        </w:rPr>
        <w:t>Hosts</w:t>
      </w:r>
      <w:r>
        <w:t xml:space="preserve">: Responsible for </w:t>
      </w:r>
      <w:r>
        <w:rPr>
          <w:highlight w:val="green"/>
        </w:rPr>
        <w:t xml:space="preserve">listing </w:t>
      </w:r>
      <w:r>
        <w:t xml:space="preserve">their </w:t>
      </w:r>
      <w:r>
        <w:rPr>
          <w:highlight w:val="green"/>
        </w:rPr>
        <w:t>properties</w:t>
      </w:r>
      <w:r>
        <w:t xml:space="preserve">, </w:t>
      </w:r>
      <w:r>
        <w:rPr>
          <w:highlight w:val="green"/>
        </w:rPr>
        <w:t>managing room details</w:t>
      </w:r>
      <w:r>
        <w:t xml:space="preserve"> (amenities, pricing), and </w:t>
      </w:r>
      <w:r>
        <w:rPr>
          <w:highlight w:val="green"/>
        </w:rPr>
        <w:t xml:space="preserve">performing </w:t>
      </w:r>
      <w:r>
        <w:t xml:space="preserve">room </w:t>
      </w:r>
      <w:r>
        <w:rPr>
          <w:highlight w:val="green"/>
        </w:rPr>
        <w:t xml:space="preserve">inspections </w:t>
      </w:r>
      <w:r>
        <w:t>upon guest departure.</w:t>
      </w:r>
    </w:p>
    <w:p>
      <w:pPr>
        <w:pStyle w:val="20"/>
      </w:pPr>
      <w:r>
        <w:rPr>
          <w:highlight w:val="cyan"/>
        </w:rPr>
        <w:t>Staff/Administrators</w:t>
      </w:r>
      <w:r>
        <w:t xml:space="preserve">: </w:t>
      </w:r>
      <w:r>
        <w:rPr>
          <w:highlight w:val="cyan"/>
        </w:rPr>
        <w:t xml:space="preserve">Oversee </w:t>
      </w:r>
      <w:r>
        <w:t xml:space="preserve">the </w:t>
      </w:r>
      <w:r>
        <w:rPr>
          <w:highlight w:val="cyan"/>
        </w:rPr>
        <w:t>platform's operations</w:t>
      </w:r>
      <w:r>
        <w:t xml:space="preserve">, </w:t>
      </w:r>
      <w:r>
        <w:rPr>
          <w:highlight w:val="cyan"/>
        </w:rPr>
        <w:t xml:space="preserve">manage </w:t>
      </w:r>
      <w:r>
        <w:t xml:space="preserve">user </w:t>
      </w:r>
      <w:bookmarkStart w:id="0" w:name="_GoBack"/>
      <w:r>
        <w:rPr>
          <w:highlight w:val="cyan"/>
        </w:rPr>
        <w:t>accounts</w:t>
      </w:r>
      <w:bookmarkEnd w:id="0"/>
      <w:r>
        <w:t>, and generate financial reports.</w:t>
      </w:r>
    </w:p>
    <w:p>
      <w:r>
        <w:t>The purpose of this exam is to assess your ability to design software architecture and UML models rather than implement program logic.</w:t>
      </w:r>
    </w:p>
    <w:p>
      <w:pPr>
        <w:pStyle w:val="3"/>
      </w:pPr>
      <w:r>
        <w:t>General Examination Rules:</w:t>
      </w:r>
    </w:p>
    <w:p>
      <w:r>
        <w:t>This examination evaluates students’ understanding of software architecture and UML-based system design. Students are not required to write any source code. All answers must be presented using UML diagrams.</w:t>
      </w:r>
    </w:p>
    <w:p>
      <w:r>
        <w:t>Students may make reasonable assumptions where necessary, as long as those assumptions do not contradict the given business context.</w:t>
      </w:r>
    </w:p>
    <w:p>
      <w:pPr>
        <w:pStyle w:val="3"/>
      </w:pPr>
      <w:r>
        <w:t>Question 1 (3.0 points) – Design-level Class Diagram</w:t>
      </w:r>
    </w:p>
    <w:p>
      <w:r>
        <w:t>Business Scenario: You are required to design a design-level Class Diagram for the StayEase homestay booking system. The system is built around a predefined set of classes representing users, rooms, reservations, and payments. Your task is to enrich these classes with appropriate attributes, methods, and relationships to reflect the business logic.</w:t>
      </w:r>
    </w:p>
    <w:p>
      <w:r>
        <w:t>In this system, different types of users exist with shared and specialized responsibilities. Customers can browse and create reservations, each Reservation is associated with a specific Room, and Payments are recorded for each reservation to track deposits and final balances. The system follows the Repository Pattern to separate business logic from data access logic, ensuring the service layer remains independent of the database implementation.</w:t>
      </w:r>
    </w:p>
    <w:p>
      <w:pPr>
        <w:pStyle w:val="4"/>
      </w:pPr>
      <w:r>
        <w:t>Your Class Diagram must satisfy the following requirements:</w:t>
      </w:r>
    </w:p>
    <w:p>
      <w:pPr>
        <w:pStyle w:val="20"/>
      </w:pPr>
      <w:r>
        <w:t>Inheritance: The classes Customer and Host (Property Owner) are specialized types of User and must inherit from it.</w:t>
      </w:r>
    </w:p>
    <w:p>
      <w:pPr>
        <w:pStyle w:val="20"/>
      </w:pPr>
      <w:r>
        <w:t>Multiplicity &amp; Association: A customer can create multiple reservations, while each reservation is linked to exactly one room.</w:t>
      </w:r>
    </w:p>
    <w:p>
      <w:pPr>
        <w:pStyle w:val="20"/>
      </w:pPr>
      <w:r>
        <w:t>Composition: A reservation involves one or more payments (such as a 'Deposit' or 'Final Payment'). A payment record cannot exist without a corresponding reservation.</w:t>
      </w:r>
    </w:p>
    <w:p>
      <w:pPr>
        <w:pStyle w:val="20"/>
      </w:pPr>
      <w:r>
        <w:t>Layered Dependency: Business logic related to room availability and booking is handled by a service class (BookingService). This service class depends on repository interfaces to interact with data.</w:t>
      </w:r>
    </w:p>
    <w:p>
      <w:pPr>
        <w:pStyle w:val="20"/>
      </w:pPr>
      <w:r>
        <w:t>Interface Implementation: All repository classes (e.g., RoomRepository, ReservationRepository) must implement a generic interface named IGenericRepository.</w:t>
      </w:r>
    </w:p>
    <w:p>
      <w:pPr>
        <w:pStyle w:val="20"/>
      </w:pPr>
      <w:r>
        <w:t>UML Relationships: Your diagram must correctly apply UML relationships (Inheritance, Association, Aggregation, Composition, Dependency, Multiplicity).</w:t>
      </w:r>
    </w:p>
    <w:p>
      <w:pPr>
        <w:pStyle w:val="3"/>
      </w:pPr>
      <w:r>
        <w:t>Question 2 (4.0 points) – Sequence Diagram</w:t>
      </w:r>
    </w:p>
    <w:p>
      <w:r>
        <w:t>Business Scenario: A Customer wants to book a homestay room through the StayEase platform. The process starts when the customer interacts with the BookingUI (a boundary object) to submit their booking request (Room ID and stay dates).</w:t>
      </w:r>
    </w:p>
    <w:p>
      <w:r>
        <w:t>The request is handled by a BookingController (a control object). The system then performs the following steps:</w:t>
      </w:r>
    </w:p>
    <w:p>
      <w:r>
        <w:t>1. The controller calls a RoomRepository to verify the current status and availability of the selected room for the given dates.</w:t>
      </w:r>
    </w:p>
    <w:p>
      <w:r>
        <w:t>2. If the room is available, the controller proceeds to call a PaymentService to process a mandatory Deposit Payment via an external gateway.</w:t>
      </w:r>
    </w:p>
    <w:p>
      <w:r>
        <w:t>3. Depending on the payment result: If successful, the controller creates a new Reservation record, saves it using the ReservationRepository, and updates the room's status to 'Booked'. If failed, the controller returns an error message to the BookingUI.</w:t>
      </w:r>
    </w:p>
    <w:p>
      <w:pPr>
        <w:pStyle w:val="4"/>
      </w:pPr>
      <w:r>
        <w:t>Your Sequence Diagram must meet the following requirements:</w:t>
      </w:r>
    </w:p>
    <w:p>
      <w:pPr>
        <w:pStyle w:val="20"/>
      </w:pPr>
      <w:r>
        <w:t>The diagram must be designed using Layered Architecture.</w:t>
      </w:r>
    </w:p>
    <w:p>
      <w:pPr>
        <w:pStyle w:val="20"/>
      </w:pPr>
      <w:r>
        <w:t>The interaction flow must clearly show: BookingUI, BookingController, RoomRepository, ReservationRepository, and Domain entities (Reservation, Room).</w:t>
      </w:r>
    </w:p>
    <w:p>
      <w:pPr>
        <w:pStyle w:val="20"/>
      </w:pPr>
      <w:r>
        <w:t>Repository Pattern usage must be explicit through repository method calls (e.g., getById, save, updateStatus).</w:t>
      </w:r>
    </w:p>
    <w:p>
      <w:pPr>
        <w:pStyle w:val="20"/>
      </w:pPr>
      <w:r>
        <w:t>Conditional behavior must be modeled using alt (alternative) fragments for Room availability and Payment status.</w:t>
      </w:r>
    </w:p>
    <w:p>
      <w:pPr>
        <w:pStyle w:val="3"/>
      </w:pPr>
      <w:r>
        <w:t>Question 3 (3.0 points) – Activity Diagram</w:t>
      </w:r>
    </w:p>
    <w:p>
      <w:r>
        <w:t>Use Case: Check-out and Inspection</w:t>
      </w:r>
    </w:p>
    <w:p>
      <w:r>
        <w:t>Business Scenario: This workflow describes the process when a Guest checks out of a homestay. The Host (Property Owner) must perform a physical inspection of the room to ensure no damage has occurred.</w:t>
      </w:r>
    </w:p>
    <w:p>
      <w:r>
        <w:t>1. The Host starts by inspecting the room condition.</w:t>
      </w:r>
    </w:p>
    <w:p>
      <w:r>
        <w:t>2. The Host then enters the inspection results into the StayEase system.</w:t>
      </w:r>
    </w:p>
    <w:p>
      <w:r>
        <w:t>3. The System evaluates the inspection report (Damage found vs No damage).</w:t>
      </w:r>
    </w:p>
    <w:p>
      <w:r>
        <w:t>4. The Host requests the Guest to settle the payment.</w:t>
      </w:r>
    </w:p>
    <w:p>
      <w:r>
        <w:t>5. After the payment is confirmed, the System updates the Reservation status to 'Completed' and changes the Room status to 'Cleaning'.</w:t>
      </w:r>
    </w:p>
    <w:p>
      <w:pPr>
        <w:pStyle w:val="4"/>
      </w:pPr>
      <w:r>
        <w:t>Task: You are required to model this process using an Activity Diagram with the following:</w:t>
      </w:r>
    </w:p>
    <w:p>
      <w:pPr>
        <w:pStyle w:val="20"/>
      </w:pPr>
      <w:r>
        <w:t>At least two swimlanes (Host and System).</w:t>
      </w:r>
    </w:p>
    <w:p>
      <w:pPr>
        <w:pStyle w:val="20"/>
      </w:pPr>
      <w:r>
        <w:t>Decision nodes for Damage Fees.</w:t>
      </w:r>
    </w:p>
    <w:p>
      <w:pPr>
        <w:pStyle w:val="20"/>
      </w:pPr>
      <w:r>
        <w:t>Workflow clearly showing update of Reservation and Room statuses.</w:t>
      </w:r>
    </w:p>
    <w:p>
      <w:pPr>
        <w:pStyle w:val="20"/>
      </w:pPr>
      <w:r>
        <w:t>Start and end points indicated with proper UML notation.</w:t>
      </w:r>
    </w:p>
    <w:p>
      <w:pPr>
        <w:pStyle w:val="20"/>
      </w:pPr>
      <w:r>
        <w:t>Design level including Actors/Roles and Components/Services.</w:t>
      </w:r>
    </w:p>
    <w:p>
      <w:pPr>
        <w:jc w:val="center"/>
      </w:pPr>
      <w:r>
        <w:br w:type="textWrapping"/>
      </w:r>
      <w:r>
        <w:t>END OF EXAMINATION</w:t>
      </w:r>
    </w:p>
    <w:p>
      <w:pPr>
        <w:jc w:val="center"/>
      </w:pPr>
      <w:r>
        <w:t>(Invigilators will not provide further explanations)</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B159E4"/>
    <w:rsid w:val="56D361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2026-03-28T16:48:57Z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